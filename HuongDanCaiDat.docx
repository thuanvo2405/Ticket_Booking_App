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E303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HỆ THỐNG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BÁN </w:t>
      </w:r>
      <w:r>
        <w:rPr>
          <w:rFonts w:hint="default" w:ascii="Times New Roman Regular" w:hAnsi="Times New Roman Regular" w:cs="Times New Roman Regular"/>
          <w:color w:val="auto"/>
        </w:rPr>
        <w:t>VÉ SỰ KIỆN (EVENT TICKETING SYSTEM)</w:t>
      </w:r>
    </w:p>
    <w:p w14:paraId="3C37DB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Hướng dẫn cài đặt và triển khai hệ thống mua vé sự kiện trực tuyến bao gồm Frontend (React/Vite) và Backend (Node.js/Express).</w:t>
      </w:r>
    </w:p>
    <w:p w14:paraId="5F2ADE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cs="Times New Roman Regular"/>
          <w:color w:val="auto"/>
          <w:sz w:val="32"/>
          <w:szCs w:val="32"/>
        </w:rPr>
        <w:t>1. Giới thiệu</w:t>
      </w:r>
    </w:p>
    <w:p w14:paraId="77C3D0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Hệ thống cho phép người dùng xem danh sách sự kiện, chọn vé, tạo đơn hàng và cung cấp giao diện quản trị cho Admin.</w:t>
      </w:r>
    </w:p>
    <w:p w14:paraId="32E5E3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- Frontend: Thư mục app.</w:t>
      </w:r>
    </w:p>
    <w:p w14:paraId="66040D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- Backend: Thư mục server.</w:t>
      </w:r>
    </w:p>
    <w:p w14:paraId="7B00787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cs="Times New Roman Regular"/>
          <w:color w:val="auto"/>
          <w:sz w:val="32"/>
          <w:szCs w:val="32"/>
        </w:rPr>
        <w:t>2. Cấu trúc thư mục dự án</w:t>
      </w:r>
    </w:p>
    <w:p w14:paraId="32679D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project-root/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│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├── app/        # Mã nguồn Frontend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├── server/     # Mã nguồn Backend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</w:p>
    <w:p w14:paraId="7DED876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cs="Times New Roman Regular"/>
          <w:color w:val="auto"/>
          <w:sz w:val="32"/>
          <w:szCs w:val="32"/>
        </w:rPr>
        <w:t>3. Cài đặt Cơ sở dữ liệu</w:t>
      </w:r>
    </w:p>
    <w:p w14:paraId="3A7187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Cài đặt PostgreSQL trên máy tính của bạn.</w:t>
      </w:r>
    </w:p>
    <w:p w14:paraId="190901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Tạo một Database mới (Ví dụ: event_ticket_db).</w:t>
      </w:r>
    </w:p>
    <w:p w14:paraId="1BF925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Thông tin cấu hình mẫu:</w:t>
      </w:r>
    </w:p>
    <w:p w14:paraId="70B424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Host: localhost</w:t>
      </w:r>
    </w:p>
    <w:p w14:paraId="0CEB4B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Port: 5432</w:t>
      </w:r>
    </w:p>
    <w:p w14:paraId="4763D2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Database: event_ticket_db</w:t>
      </w:r>
    </w:p>
    <w:p w14:paraId="07B774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Username: postgres</w:t>
      </w:r>
    </w:p>
    <w:p w14:paraId="4A1862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Password: ****</w:t>
      </w:r>
    </w:p>
    <w:p w14:paraId="4B35DE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  <w:sz w:val="32"/>
          <w:szCs w:val="32"/>
        </w:rPr>
      </w:pPr>
      <w:r>
        <w:rPr>
          <w:rFonts w:hint="default" w:ascii="Times New Roman Regular" w:hAnsi="Times New Roman Regular" w:cs="Times New Roman Regular"/>
          <w:color w:val="auto"/>
          <w:sz w:val="32"/>
          <w:szCs w:val="32"/>
        </w:rPr>
        <w:t>4. Cài đặt Backend (Thư mục server)</w:t>
      </w:r>
    </w:p>
    <w:p w14:paraId="4DCE2C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Bước 1: Di chuyển vào thư mục backend:</w:t>
      </w:r>
    </w:p>
    <w:p w14:paraId="0FE76E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cd server</w:t>
      </w:r>
    </w:p>
    <w:p w14:paraId="006ED6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Bước 2: Cài đặt các thư viện:</w:t>
      </w:r>
    </w:p>
    <w:p w14:paraId="50FE54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npm install</w:t>
      </w:r>
    </w:p>
    <w:p w14:paraId="7A24A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Bước 3: Cấu hình biến môi trường (.env):</w:t>
      </w:r>
    </w:p>
    <w:p w14:paraId="7BEDB2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PORT=3000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DB_USER=postgres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DB_HOST=localhost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DB_DATABASE=event_ticket_app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DB_PASSWORD=****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DB_PORT=5432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DATABASE_URL=postgresql://postgres:****@localhost:5432/event_ticket_app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ACCESS_TOKEN_SECRET=your_access_token_secret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REFRESH_TOKEN_SECRET=your_refresh_token_secret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EMAIL_TOKEN_SECRET=your_email_token_secret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EMAIL_USER=your_email@gmail.com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EMAIL_PASS=your_email_password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MAILTRAP_TOKEN=your_mailtrap_token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FRONTEND_URL=http://localhost:5173</w:t>
      </w:r>
      <w:r>
        <w:rPr>
          <w:rFonts w:hint="default" w:ascii="Times New Roman Regular" w:hAnsi="Times New Roman Regular" w:cs="Times New Roman Regular"/>
          <w:color w:val="auto"/>
        </w:rPr>
        <w:br w:type="textWrapping"/>
      </w:r>
      <w:r>
        <w:rPr>
          <w:rFonts w:hint="default" w:ascii="Times New Roman Regular" w:hAnsi="Times New Roman Regular" w:cs="Times New Roman Regular"/>
          <w:color w:val="auto"/>
        </w:rPr>
        <w:t>BACKEND_URL=http://localhost:3000</w:t>
      </w:r>
    </w:p>
    <w:p w14:paraId="40FE39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Bước 4: Chạy backend:</w:t>
      </w:r>
    </w:p>
    <w:p w14:paraId="74419F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npm run dev</w:t>
      </w:r>
    </w:p>
    <w:p w14:paraId="3502D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Backend sẽ chạy tại: http://localhost:3000</w:t>
      </w:r>
    </w:p>
    <w:p w14:paraId="1A5C1F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</w:rPr>
        <w:t>5. Cài đặt Frontend (Thư mục app)</w:t>
      </w:r>
    </w:p>
    <w:p w14:paraId="5F1BFC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Bước 1: Di chuyển vào thư mục frontend:</w:t>
      </w:r>
    </w:p>
    <w:p w14:paraId="075C70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cd app</w:t>
      </w:r>
    </w:p>
    <w:p w14:paraId="52C490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Bước 2: Cài đặt thư viện:</w:t>
      </w:r>
    </w:p>
    <w:p w14:paraId="04988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npm install</w:t>
      </w:r>
    </w:p>
    <w:p w14:paraId="186769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  <w:lang w:val="en-US"/>
        </w:rPr>
      </w:pPr>
      <w:r>
        <w:rPr>
          <w:rFonts w:hint="default" w:ascii="Times New Roman Regular" w:hAnsi="Times New Roman Regular" w:cs="Times New Roman Regular"/>
          <w:color w:val="auto"/>
        </w:rPr>
        <w:t xml:space="preserve">Bước 3: Cấu hình 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 xml:space="preserve">file .env </w:t>
      </w:r>
    </w:p>
    <w:p w14:paraId="77E953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  <w:lang w:val="en-US"/>
        </w:rPr>
      </w:pP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VITE_API_URL=http://localhost:3000</w:t>
      </w:r>
      <w:bookmarkStart w:id="0" w:name="_GoBack"/>
      <w:bookmarkEnd w:id="0"/>
    </w:p>
    <w:p w14:paraId="3DC0C0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Bước 4: Chạy frontend:</w:t>
      </w:r>
    </w:p>
    <w:p w14:paraId="1456F0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npm run dev</w:t>
      </w:r>
    </w:p>
    <w:p w14:paraId="43BEBD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Truy cập hệ thống tại: http://localhost:5173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3D9AAD"/>
    <w:rsid w:val="6ABD74F8"/>
    <w:rsid w:val="6DEC7999"/>
    <w:rsid w:val="6EFC13C6"/>
    <w:rsid w:val="7EFFFB5C"/>
    <w:rsid w:val="7F6D8660"/>
    <w:rsid w:val="8F474B87"/>
    <w:rsid w:val="FD7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Thuận Võ</cp:lastModifiedBy>
  <dcterms:modified xsi:type="dcterms:W3CDTF">2026-01-18T15:01:46Z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76AD3931679239EFD1926C69FAF054B7_42</vt:lpwstr>
  </property>
</Properties>
</file>